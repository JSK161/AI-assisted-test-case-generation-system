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C3A84">
      <w:pPr>
        <w:spacing w:before="0" w:after="200"/>
        <w:jc w:val="center"/>
        <w:rPr>
          <w:color w:val="auto"/>
        </w:rPr>
      </w:pPr>
      <w:r>
        <w:rPr>
          <w:rFonts w:ascii="Calibri" w:hAnsi="Calibri" w:eastAsia="微软雅黑"/>
          <w:b/>
          <w:color w:val="auto"/>
          <w:sz w:val="40"/>
        </w:rPr>
        <w:t>AI辅助测试用例生成系统</w:t>
      </w:r>
      <w:r>
        <w:rPr>
          <w:rFonts w:hint="eastAsia"/>
          <w:b/>
          <w:color w:val="auto"/>
          <w:sz w:val="40"/>
          <w:lang w:val="en-US" w:eastAsia="zh-CN"/>
        </w:rPr>
        <w:t>-</w:t>
      </w:r>
      <w:bookmarkStart w:id="0" w:name="_GoBack"/>
      <w:bookmarkEnd w:id="0"/>
      <w:r>
        <w:rPr>
          <w:rFonts w:ascii="Calibri" w:hAnsi="Calibri" w:eastAsia="微软雅黑"/>
          <w:b/>
          <w:color w:val="auto"/>
          <w:sz w:val="40"/>
        </w:rPr>
        <w:t>架构设计说明书</w:t>
      </w:r>
    </w:p>
    <w:p w14:paraId="7539BB84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1. 文档概述</w:t>
      </w:r>
    </w:p>
    <w:p w14:paraId="0DA86EB1">
      <w:pP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本文档描述 AI辅助测试用例生成系统基础层的总体架构、技术选型、模块划分、数据设计和核心业务流程。基础层目标是完成一个可运行、可演示、可部署的 Web 系统，实现从需求输入到 AI 生成测试用例再到采纳率统计的完整流程。</w:t>
      </w:r>
    </w:p>
    <w:p w14:paraId="293D85A2">
      <w:pP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</w:p>
    <w:p w14:paraId="0EE10EDB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2. 技术架构</w:t>
      </w:r>
    </w:p>
    <w:p w14:paraId="6EEDA99D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2.1 技术栈</w:t>
      </w:r>
    </w:p>
    <w:p w14:paraId="743A0B29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系统采用前后端分离架构</w:t>
      </w:r>
    </w:p>
    <w:p w14:paraId="092AD581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前端技术：Vue 3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+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Vite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+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Element Plus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+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Axios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+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ECharts</w:t>
      </w:r>
    </w:p>
    <w:p w14:paraId="727958E2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后端技术：Java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+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Spring Boot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+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MyBatis-Plus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+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MySQL Driver</w:t>
      </w: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+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Knife4j 或 Swagger</w:t>
      </w:r>
    </w:p>
    <w:p w14:paraId="60D90F15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数据库：MySQL 8.x</w:t>
      </w:r>
    </w:p>
    <w:p w14:paraId="00F3FFC3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AI能力：DeepSeek API</w:t>
      </w:r>
    </w:p>
    <w:p w14:paraId="0D10D93B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2.2 总体架构</w:t>
      </w:r>
    </w:p>
    <w:p w14:paraId="4601F824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系统由四个主要部分组成：</w:t>
      </w:r>
    </w:p>
    <w:p w14:paraId="13A7406A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前端展示层：负责页面展示、表单输入、按钮操作、结果展示和统计图表。</w:t>
      </w:r>
    </w:p>
    <w:p w14:paraId="7365ECEC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后端业务层：负责接口处理、业务逻辑、AI调用、数据校验和异常处理。</w:t>
      </w:r>
    </w:p>
    <w:p w14:paraId="25797BA4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数据持久层：负责项目、需求、测试用例、用户和 AI 调用记录的存储。</w:t>
      </w:r>
    </w:p>
    <w:p w14:paraId="36BF4E9F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AI服务层：通过后端调用 DeepSeek API，生成结构化测试用例。</w:t>
      </w:r>
    </w:p>
    <w:p w14:paraId="49B09AFD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架构流程如下：</w:t>
      </w:r>
    </w:p>
    <w:p w14:paraId="3C692566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Vue 前端</w:t>
      </w:r>
    </w:p>
    <w:p w14:paraId="42519770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|</w:t>
      </w:r>
    </w:p>
    <w:p w14:paraId="1F7F3F8F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| Axios 请求</w:t>
      </w:r>
    </w:p>
    <w:p w14:paraId="5EDF42AB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v</w:t>
      </w:r>
    </w:p>
    <w:p w14:paraId="4C711D78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Spring Boot 后端</w:t>
      </w:r>
    </w:p>
    <w:p w14:paraId="4D4BC4D5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|</w:t>
      </w:r>
    </w:p>
    <w:p w14:paraId="0259271E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| MyBatis-Plus</w:t>
      </w:r>
    </w:p>
    <w:p w14:paraId="55D7FCFA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v</w:t>
      </w:r>
    </w:p>
    <w:p w14:paraId="6AA26D7B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MySQL 数据库</w:t>
      </w:r>
    </w:p>
    <w:p w14:paraId="10E85518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</w:t>
      </w:r>
    </w:p>
    <w:p w14:paraId="73FCFDE7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Spring Boot 后端</w:t>
      </w:r>
    </w:p>
    <w:p w14:paraId="1A71FB33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|</w:t>
      </w:r>
    </w:p>
    <w:p w14:paraId="441FFD34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| HTTP 请求</w:t>
      </w:r>
    </w:p>
    <w:p w14:paraId="566884B5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v</w:t>
      </w:r>
    </w:p>
    <w:p w14:paraId="26C9C26A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DeepSeek API</w:t>
      </w:r>
    </w:p>
    <w:p w14:paraId="28CDBF0E">
      <w:pPr>
        <w:spacing w:after="120"/>
        <w:rPr>
          <w:color w:val="auto"/>
        </w:rPr>
      </w:pPr>
    </w:p>
    <w:p w14:paraId="1CDFDA9E">
      <w:pPr>
        <w:spacing w:after="120"/>
        <w:rPr>
          <w:color w:val="auto"/>
        </w:rPr>
      </w:pPr>
    </w:p>
    <w:p w14:paraId="05CA206E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3. 系统模块设计</w:t>
      </w:r>
    </w:p>
    <w:p w14:paraId="47884C5A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3.1 前端模块</w:t>
      </w:r>
    </w:p>
    <w:p w14:paraId="7EB3C5F0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前端建议划分为以下模块：</w:t>
      </w:r>
    </w:p>
    <w:p w14:paraId="30718D0D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src/</w:t>
      </w:r>
    </w:p>
    <w:p w14:paraId="1AA8884E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api/</w:t>
      </w:r>
    </w:p>
    <w:p w14:paraId="417CB999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auth.js</w:t>
      </w:r>
    </w:p>
    <w:p w14:paraId="16EDF3D6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project.js</w:t>
      </w:r>
    </w:p>
    <w:p w14:paraId="7C102491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requirement.js</w:t>
      </w:r>
    </w:p>
    <w:p w14:paraId="3BFE1DF8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testCase.js</w:t>
      </w:r>
    </w:p>
    <w:p w14:paraId="58C2BA92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statistics.js</w:t>
      </w:r>
    </w:p>
    <w:p w14:paraId="6477F852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views/</w:t>
      </w:r>
    </w:p>
    <w:p w14:paraId="640E2320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LoginView.vue</w:t>
      </w:r>
    </w:p>
    <w:p w14:paraId="76D46A54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ProjectListView.vue</w:t>
      </w:r>
    </w:p>
    <w:p w14:paraId="4AE66DFA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ProjectDetailView.vue</w:t>
      </w:r>
    </w:p>
    <w:p w14:paraId="71E73933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RequirementInputView.vue</w:t>
      </w:r>
    </w:p>
    <w:p w14:paraId="5DBE47EF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TestCaseListView.vue</w:t>
      </w:r>
    </w:p>
    <w:p w14:paraId="71044310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StatisticsView.vue</w:t>
      </w:r>
    </w:p>
    <w:p w14:paraId="03E0A953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router/</w:t>
      </w:r>
    </w:p>
    <w:p w14:paraId="4DD8446E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index.js</w:t>
      </w:r>
    </w:p>
    <w:p w14:paraId="2BA1857F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stores/</w:t>
      </w:r>
    </w:p>
    <w:p w14:paraId="3339BDD3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user.js</w:t>
      </w:r>
    </w:p>
    <w:p w14:paraId="742D7DA6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utils/</w:t>
      </w:r>
    </w:p>
    <w:p w14:paraId="0EA595F0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request.js</w:t>
      </w:r>
    </w:p>
    <w:p w14:paraId="3F4334A8">
      <w:pPr>
        <w:spacing w:after="120"/>
        <w:rPr>
          <w:color w:val="auto"/>
        </w:rPr>
      </w:pPr>
    </w:p>
    <w:p w14:paraId="377AEB94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模块职责：</w:t>
      </w:r>
    </w:p>
    <w:p w14:paraId="3376C838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api：封装后端接口请求。</w:t>
      </w:r>
    </w:p>
    <w:p w14:paraId="13C58401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views：实现页面。</w:t>
      </w:r>
    </w:p>
    <w:p w14:paraId="69F6AD05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router：管理页面路由。</w:t>
      </w:r>
    </w:p>
    <w:p w14:paraId="71833346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Stores：保存登录用户信息。</w:t>
      </w:r>
    </w:p>
    <w:p w14:paraId="33A04FE3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utils/request.js：封装 Axios 请求和异常处理。</w:t>
      </w:r>
    </w:p>
    <w:p w14:paraId="2056EAAF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3.2 后端模块</w:t>
      </w:r>
    </w:p>
    <w:p w14:paraId="70E7CA89">
      <w:pP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后端建议划分为以下包：</w:t>
      </w:r>
    </w:p>
    <w:p w14:paraId="76FE075C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com.example.aitestcase</w:t>
      </w:r>
    </w:p>
    <w:p w14:paraId="641A1462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controller</w:t>
      </w:r>
    </w:p>
    <w:p w14:paraId="74E80CB7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service</w:t>
      </w:r>
    </w:p>
    <w:p w14:paraId="7BEDA0D6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service.impl</w:t>
      </w:r>
    </w:p>
    <w:p w14:paraId="0E7679A7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mapper</w:t>
      </w:r>
    </w:p>
    <w:p w14:paraId="5BB11A0B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entity</w:t>
      </w:r>
    </w:p>
    <w:p w14:paraId="14269568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dto</w:t>
      </w:r>
    </w:p>
    <w:p w14:paraId="4B945D0A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vo</w:t>
      </w:r>
    </w:p>
    <w:p w14:paraId="33F4A5C5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config</w:t>
      </w:r>
    </w:p>
    <w:p w14:paraId="0C6A567E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exception</w:t>
      </w:r>
    </w:p>
    <w:p w14:paraId="2CBA012D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common</w:t>
      </w:r>
    </w:p>
    <w:p w14:paraId="23CACC42">
      <w:pPr>
        <w:spacing w:after="120"/>
        <w:rPr>
          <w:color w:val="auto"/>
        </w:rPr>
      </w:pPr>
    </w:p>
    <w:p w14:paraId="5A6DD16C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模块职责：</w:t>
      </w:r>
    </w:p>
    <w:p w14:paraId="0D3BF6C1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controller：提供 REST API。</w:t>
      </w:r>
    </w:p>
    <w:p w14:paraId="3045ABB3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service：编写业务逻辑。</w:t>
      </w:r>
    </w:p>
    <w:p w14:paraId="3ADEC017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mapper：操作 MySQL 数据库。</w:t>
      </w:r>
    </w:p>
    <w:p w14:paraId="43A9B0A0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entity：对应数据库表。</w:t>
      </w:r>
    </w:p>
    <w:p w14:paraId="3C9FF21E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dto：接收前端请求参数。</w:t>
      </w:r>
    </w:p>
    <w:p w14:paraId="36046DA4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vo：返回前端展示数据。</w:t>
      </w:r>
    </w:p>
    <w:p w14:paraId="104DE82A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config：配置跨域、Swagger、DeepSeek 参数。</w:t>
      </w:r>
    </w:p>
    <w:p w14:paraId="150A9C27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exception：统一异常处理。</w:t>
      </w:r>
    </w:p>
    <w:p w14:paraId="651907AC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common：统一返回结构、枚举和工具类。</w:t>
      </w:r>
    </w:p>
    <w:p w14:paraId="613FC265">
      <w:pP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</w:p>
    <w:p w14:paraId="6ED12314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4. 核心业务流程</w:t>
      </w:r>
    </w:p>
    <w:p w14:paraId="1D2F93D3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4.1 登录流程</w:t>
      </w:r>
    </w:p>
    <w:p w14:paraId="05C87F29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用户输入账号密码</w:t>
      </w:r>
    </w:p>
    <w:p w14:paraId="386A56CA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前端调用 /api/auth/login</w:t>
      </w:r>
    </w:p>
    <w:p w14:paraId="4B96F697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后端查询用户表</w:t>
      </w:r>
    </w:p>
    <w:p w14:paraId="59FC83DB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校验账号密码</w:t>
      </w:r>
    </w:p>
    <w:p w14:paraId="5D57FE64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返回用户信息</w:t>
      </w:r>
    </w:p>
    <w:p w14:paraId="1A3CAA25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前端保存登录状态</w:t>
      </w:r>
    </w:p>
    <w:p w14:paraId="564AFC70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跳转项目列表页</w:t>
      </w:r>
    </w:p>
    <w:p w14:paraId="4393C0BD">
      <w:pPr>
        <w:spacing w:after="120"/>
        <w:rPr>
          <w:color w:val="auto"/>
        </w:rPr>
      </w:pPr>
    </w:p>
    <w:p w14:paraId="2762E4FE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基础层可以先使用简单登录机制，不强制引入 JWT。若后续需要权限管理，可升级为 JWT 登录。</w:t>
      </w:r>
    </w:p>
    <w:p w14:paraId="1C009B4F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4.2 项目创建流程</w:t>
      </w:r>
    </w:p>
    <w:p w14:paraId="60B2B4F7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用户填写项目名称和描述</w:t>
      </w:r>
    </w:p>
    <w:p w14:paraId="5FB8B406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前端提交项目数据</w:t>
      </w:r>
    </w:p>
    <w:p w14:paraId="64019BAF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后端校验项目名称不能为空</w:t>
      </w:r>
    </w:p>
    <w:p w14:paraId="66ACF334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保存项目数据到 MySQL</w:t>
      </w:r>
    </w:p>
    <w:p w14:paraId="38F4C11B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返回创建结果</w:t>
      </w:r>
    </w:p>
    <w:p w14:paraId="7A37E7CB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前端刷新项目列表</w:t>
      </w:r>
    </w:p>
    <w:p w14:paraId="511F3017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4.3 需求录入流程</w:t>
      </w:r>
    </w:p>
    <w:p w14:paraId="51FA55D3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用户进入项目详情页</w:t>
      </w:r>
    </w:p>
    <w:p w14:paraId="620A71B4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填写需求标题和需求描述</w:t>
      </w:r>
    </w:p>
    <w:p w14:paraId="7B03E81B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前端提交需求数据</w:t>
      </w:r>
    </w:p>
    <w:p w14:paraId="4CDD143A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后端校验需求描述</w:t>
      </w:r>
    </w:p>
    <w:p w14:paraId="2E5EAB30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保存需求数据</w:t>
      </w:r>
    </w:p>
    <w:p w14:paraId="7010A055">
      <w:pPr>
        <w:shd w:val="clear" w:fill="F6F8FA"/>
        <w:spacing w:before="0" w:after="0" w:line="252" w:lineRule="auto"/>
        <w:ind w:left="259" w:right="259"/>
        <w:rPr>
          <w:b/>
          <w:bCs/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前端展示需求记录</w:t>
      </w:r>
    </w:p>
    <w:p w14:paraId="0511364A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4.4 AI生成测试用例流程</w:t>
      </w:r>
    </w:p>
    <w:p w14:paraId="127C865A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用户选择需求并点击生成</w:t>
      </w:r>
    </w:p>
    <w:p w14:paraId="44CD0942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前端调用 /api/ai/generate-test-cases</w:t>
      </w:r>
    </w:p>
    <w:p w14:paraId="010142A0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后端读取需求内容</w:t>
      </w:r>
    </w:p>
    <w:p w14:paraId="5AB379C1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后端构造 Prompt</w:t>
      </w:r>
    </w:p>
    <w:p w14:paraId="22F6C90E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后端调用 DeepSeek API</w:t>
      </w:r>
    </w:p>
    <w:p w14:paraId="030C7F43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DeepSeek 返回 JSON 文本</w:t>
      </w:r>
    </w:p>
    <w:p w14:paraId="6D71F1D5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后端解析 JSON</w:t>
      </w:r>
    </w:p>
    <w:p w14:paraId="30977C3D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后端保存测试用例</w:t>
      </w:r>
    </w:p>
    <w:p w14:paraId="0F829DFB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后端保存 AI 生成记录</w:t>
      </w:r>
    </w:p>
    <w:p w14:paraId="4CFB4E8F">
      <w:pPr>
        <w:shd w:val="clear" w:fill="F6F8FA"/>
        <w:spacing w:before="0" w:after="0" w:line="252" w:lineRule="auto"/>
        <w:ind w:left="259" w:right="259"/>
        <w:rPr>
          <w:b/>
          <w:bCs/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前端展示生成结果</w:t>
      </w:r>
    </w:p>
    <w:p w14:paraId="2D9A0BAA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4.5 采纳率统计流程</w:t>
      </w:r>
    </w:p>
    <w:p w14:paraId="032C5463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用户进入统计页面</w:t>
      </w:r>
    </w:p>
    <w:p w14:paraId="0ABD43BC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前端调用 /api/statistics/project/{projectId}</w:t>
      </w:r>
    </w:p>
    <w:p w14:paraId="2B8F0756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后端查询项目下测试用例</w:t>
      </w:r>
    </w:p>
    <w:p w14:paraId="0E294A57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统计总数、已采纳、需修改、已拒绝</w:t>
      </w:r>
    </w:p>
    <w:p w14:paraId="1E0EDB8A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计算采纳率</w:t>
      </w:r>
    </w:p>
    <w:p w14:paraId="2AE74768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-&gt; 前端使用数字卡片或图表展示</w:t>
      </w:r>
    </w:p>
    <w:p w14:paraId="07993697">
      <w:pPr>
        <w:spacing w:after="120"/>
        <w:rPr>
          <w:color w:val="auto"/>
        </w:rPr>
      </w:pPr>
    </w:p>
    <w:p w14:paraId="3EDB3DA2">
      <w:pPr>
        <w:spacing w:after="120"/>
        <w:rPr>
          <w:color w:val="auto"/>
        </w:rPr>
      </w:pPr>
    </w:p>
    <w:p w14:paraId="7B2FC506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5. DeepSeek API 设计</w:t>
      </w:r>
    </w:p>
    <w:p w14:paraId="530F458A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5.1 调用位置</w:t>
      </w:r>
    </w:p>
    <w:p w14:paraId="24DBA446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DeepSeek API 只能由 Spring Boot 后端调用。前端不直接调用 DeepSeek API，避免 API Key 泄露。</w:t>
      </w:r>
    </w:p>
    <w:p w14:paraId="539B58C8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5.2 配置方式</w:t>
      </w:r>
    </w:p>
    <w:p w14:paraId="4B913EE6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后端通过配置读取 API Key：</w:t>
      </w:r>
    </w:p>
    <w:p w14:paraId="5942B743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deepseek:</w:t>
      </w:r>
    </w:p>
    <w:p w14:paraId="40D8532F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api-key: ${DEEPSEEK_API_KEY}</w:t>
      </w:r>
    </w:p>
    <w:p w14:paraId="56C614B8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base-url: https://api.deepseek.com</w:t>
      </w:r>
    </w:p>
    <w:p w14:paraId="48F54BCC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model: deepseek-chat</w:t>
      </w:r>
    </w:p>
    <w:p w14:paraId="542C8857">
      <w:pPr>
        <w:spacing w:after="120"/>
        <w:rPr>
          <w:color w:val="auto"/>
        </w:rPr>
      </w:pPr>
    </w:p>
    <w:p w14:paraId="36F86634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DEEPSEEK_API_KEY 应配置在本地环境变量中，不提交到 GitHub。</w:t>
      </w:r>
    </w:p>
    <w:p w14:paraId="188933E5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5.3 Prompt 设计</w:t>
      </w:r>
    </w:p>
    <w:p w14:paraId="53C47708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基础层 Prompt 应明确要求 AI 返回 JSON，避免自由文本难以解析。</w:t>
      </w:r>
    </w:p>
    <w:p w14:paraId="5D38C399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示例：</w:t>
      </w:r>
    </w:p>
    <w:p w14:paraId="3DD3E7FF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你是一名软件测试工程师。请根据以下需求生成测试用例。</w:t>
      </w:r>
    </w:p>
    <w:p w14:paraId="4F5D7847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要求：</w:t>
      </w:r>
    </w:p>
    <w:p w14:paraId="0C5A3C2E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1. 生成正常场景、异常场景和边界场景。</w:t>
      </w:r>
    </w:p>
    <w:p w14:paraId="0A7425A6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2. 返回 JSON，不要返回 Markdown。</w:t>
      </w:r>
    </w:p>
    <w:p w14:paraId="4AFAB0CB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3. JSON 字段包括 title、type、precondition、steps、testData、expectedResult、priority。</w:t>
      </w:r>
    </w:p>
    <w:p w14:paraId="3D0AAC87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</w:t>
      </w:r>
    </w:p>
    <w:p w14:paraId="3F2227BF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需求内容：</w:t>
      </w:r>
    </w:p>
    <w:p w14:paraId="6D940B50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{requirementContent}</w:t>
      </w:r>
    </w:p>
    <w:p w14:paraId="62CE23CA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5.4 AI返回格式</w:t>
      </w:r>
    </w:p>
    <w:p w14:paraId="1B96DABA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{</w:t>
      </w:r>
    </w:p>
    <w:p w14:paraId="0710209C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"testCases": [</w:t>
      </w:r>
    </w:p>
    <w:p w14:paraId="0D8D4B42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{</w:t>
      </w:r>
    </w:p>
    <w:p w14:paraId="4F8953CD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"title": "登录成功测试",</w:t>
      </w:r>
    </w:p>
    <w:p w14:paraId="5DCDF5C5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"type": "正常场景",</w:t>
      </w:r>
    </w:p>
    <w:p w14:paraId="4389CAF7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"precondition": "用户已注册账号",</w:t>
      </w:r>
    </w:p>
    <w:p w14:paraId="54D12606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"steps": [</w:t>
      </w:r>
    </w:p>
    <w:p w14:paraId="335903E9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  "进入登录页面",</w:t>
      </w:r>
    </w:p>
    <w:p w14:paraId="377B8EB5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  "输入正确手机号",</w:t>
      </w:r>
    </w:p>
    <w:p w14:paraId="3AEC7B9E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  "输入正确密码",</w:t>
      </w:r>
    </w:p>
    <w:p w14:paraId="5CDED8E2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  "点击登录按钮"</w:t>
      </w:r>
    </w:p>
    <w:p w14:paraId="1E1AF4BB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],</w:t>
      </w:r>
    </w:p>
    <w:p w14:paraId="72D0462E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"testData": "手机号：13800000000，密码：123456",</w:t>
      </w:r>
    </w:p>
    <w:p w14:paraId="532FD897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"expectedResult": "登录成功并跳转首页",</w:t>
      </w:r>
    </w:p>
    <w:p w14:paraId="691253EA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"priority": "高"</w:t>
      </w:r>
    </w:p>
    <w:p w14:paraId="542D97BA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}</w:t>
      </w:r>
    </w:p>
    <w:p w14:paraId="1225339E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]</w:t>
      </w:r>
    </w:p>
    <w:p w14:paraId="1E3C84E6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}</w:t>
      </w:r>
    </w:p>
    <w:p w14:paraId="1BB61C6B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5.5 异常处理</w:t>
      </w:r>
    </w:p>
    <w:p w14:paraId="44413BC9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AI调用可能出现以下异常：</w:t>
      </w:r>
    </w:p>
    <w:p w14:paraId="2EA4BF0C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API Key 未配置。</w:t>
      </w:r>
    </w:p>
    <w:p w14:paraId="6D04C91C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网络请求失败。</w:t>
      </w:r>
    </w:p>
    <w:p w14:paraId="1A4BFBFB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DeepSeek API 返回错误。</w:t>
      </w:r>
    </w:p>
    <w:p w14:paraId="68684D23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AI返回内容不是合法 JSON。</w:t>
      </w:r>
    </w:p>
    <w:p w14:paraId="11706051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5.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JSON 字段缺失。</w:t>
      </w:r>
    </w:p>
    <w:p w14:paraId="113B4E76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处理方式：</w:t>
      </w:r>
    </w:p>
    <w:p w14:paraId="232D2727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后端记录错误信息。</w:t>
      </w:r>
    </w:p>
    <w:p w14:paraId="20137986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AI生成记录标记为失败。</w:t>
      </w:r>
    </w:p>
    <w:p w14:paraId="19B8B57D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前端展示友好的错误提示。</w:t>
      </w:r>
    </w:p>
    <w:p w14:paraId="676AA78E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不保存不完整的测试用例数据。</w:t>
      </w:r>
    </w:p>
    <w:p w14:paraId="2DB82A55">
      <w:pP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</w:p>
    <w:p w14:paraId="39878AA5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6. 数据库设计</w:t>
      </w:r>
    </w:p>
    <w:p w14:paraId="2A2659D2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6.1 用户表 sys_user</w:t>
      </w:r>
    </w:p>
    <w:tbl>
      <w:tblPr>
        <w:tblStyle w:val="33"/>
        <w:tblW w:w="9360" w:type="dxa"/>
        <w:tblInd w:w="12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2600"/>
        <w:gridCol w:w="5060"/>
      </w:tblGrid>
      <w:tr w14:paraId="4F2C6D2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shd w:val="clear" w:color="auto" w:fill="F2F4F7"/>
            <w:vAlign w:val="center"/>
          </w:tcPr>
          <w:p w14:paraId="750DC486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字段</w:t>
            </w:r>
          </w:p>
        </w:tc>
        <w:tc>
          <w:tcPr>
            <w:tcW w:w="2600" w:type="dxa"/>
            <w:shd w:val="clear" w:color="auto" w:fill="F2F4F7"/>
            <w:vAlign w:val="center"/>
          </w:tcPr>
          <w:p w14:paraId="2DAA65DE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类型</w:t>
            </w:r>
          </w:p>
        </w:tc>
        <w:tc>
          <w:tcPr>
            <w:tcW w:w="5060" w:type="dxa"/>
            <w:shd w:val="clear" w:color="auto" w:fill="F2F4F7"/>
            <w:vAlign w:val="center"/>
          </w:tcPr>
          <w:p w14:paraId="760C16BC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说明</w:t>
            </w:r>
          </w:p>
        </w:tc>
      </w:tr>
      <w:tr w14:paraId="7925850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31BB6160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id</w:t>
            </w:r>
          </w:p>
        </w:tc>
        <w:tc>
          <w:tcPr>
            <w:tcW w:w="2600" w:type="dxa"/>
            <w:vAlign w:val="center"/>
          </w:tcPr>
          <w:p w14:paraId="6F9C4135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BIGINT</w:t>
            </w:r>
          </w:p>
        </w:tc>
        <w:tc>
          <w:tcPr>
            <w:tcW w:w="5060" w:type="dxa"/>
            <w:vAlign w:val="center"/>
          </w:tcPr>
          <w:p w14:paraId="275A7225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主键</w:t>
            </w:r>
          </w:p>
        </w:tc>
      </w:tr>
      <w:tr w14:paraId="5CBDECF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3C5DC99A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username</w:t>
            </w:r>
          </w:p>
        </w:tc>
        <w:tc>
          <w:tcPr>
            <w:tcW w:w="2600" w:type="dxa"/>
            <w:vAlign w:val="center"/>
          </w:tcPr>
          <w:p w14:paraId="31879E23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VARCHAR(50)</w:t>
            </w:r>
          </w:p>
        </w:tc>
        <w:tc>
          <w:tcPr>
            <w:tcW w:w="5060" w:type="dxa"/>
            <w:vAlign w:val="center"/>
          </w:tcPr>
          <w:p w14:paraId="0C4AFB00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用户名</w:t>
            </w:r>
          </w:p>
        </w:tc>
      </w:tr>
      <w:tr w14:paraId="3662FEF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773485A6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password</w:t>
            </w:r>
          </w:p>
        </w:tc>
        <w:tc>
          <w:tcPr>
            <w:tcW w:w="2600" w:type="dxa"/>
            <w:vAlign w:val="center"/>
          </w:tcPr>
          <w:p w14:paraId="61A6AE12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VARCHAR(100)</w:t>
            </w:r>
          </w:p>
        </w:tc>
        <w:tc>
          <w:tcPr>
            <w:tcW w:w="5060" w:type="dxa"/>
            <w:vAlign w:val="center"/>
          </w:tcPr>
          <w:p w14:paraId="4FB7A2EA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密码</w:t>
            </w:r>
          </w:p>
        </w:tc>
      </w:tr>
      <w:tr w14:paraId="779330C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427B1141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real_name</w:t>
            </w:r>
          </w:p>
        </w:tc>
        <w:tc>
          <w:tcPr>
            <w:tcW w:w="2600" w:type="dxa"/>
            <w:vAlign w:val="center"/>
          </w:tcPr>
          <w:p w14:paraId="2E23B2B5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VARCHAR(50)</w:t>
            </w:r>
          </w:p>
        </w:tc>
        <w:tc>
          <w:tcPr>
            <w:tcW w:w="5060" w:type="dxa"/>
            <w:vAlign w:val="center"/>
          </w:tcPr>
          <w:p w14:paraId="2AB4F895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真实姓名</w:t>
            </w:r>
          </w:p>
        </w:tc>
      </w:tr>
      <w:tr w14:paraId="2E70049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2561971B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role</w:t>
            </w:r>
          </w:p>
        </w:tc>
        <w:tc>
          <w:tcPr>
            <w:tcW w:w="2600" w:type="dxa"/>
            <w:vAlign w:val="center"/>
          </w:tcPr>
          <w:p w14:paraId="07B15FFA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VARCHAR(20)</w:t>
            </w:r>
          </w:p>
        </w:tc>
        <w:tc>
          <w:tcPr>
            <w:tcW w:w="5060" w:type="dxa"/>
            <w:vAlign w:val="center"/>
          </w:tcPr>
          <w:p w14:paraId="7E1F6A08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角色</w:t>
            </w:r>
          </w:p>
        </w:tc>
      </w:tr>
      <w:tr w14:paraId="1D5B109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049E981F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created_at</w:t>
            </w:r>
          </w:p>
        </w:tc>
        <w:tc>
          <w:tcPr>
            <w:tcW w:w="2600" w:type="dxa"/>
            <w:vAlign w:val="center"/>
          </w:tcPr>
          <w:p w14:paraId="4EC5A17A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DATETIME</w:t>
            </w:r>
          </w:p>
        </w:tc>
        <w:tc>
          <w:tcPr>
            <w:tcW w:w="5060" w:type="dxa"/>
            <w:vAlign w:val="center"/>
          </w:tcPr>
          <w:p w14:paraId="242568A6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创建时间</w:t>
            </w:r>
          </w:p>
        </w:tc>
      </w:tr>
      <w:tr w14:paraId="5FEAD73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1357DBF5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updated_at</w:t>
            </w:r>
          </w:p>
        </w:tc>
        <w:tc>
          <w:tcPr>
            <w:tcW w:w="2600" w:type="dxa"/>
            <w:vAlign w:val="center"/>
          </w:tcPr>
          <w:p w14:paraId="16367373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DATETIME</w:t>
            </w:r>
          </w:p>
        </w:tc>
        <w:tc>
          <w:tcPr>
            <w:tcW w:w="5060" w:type="dxa"/>
            <w:vAlign w:val="center"/>
          </w:tcPr>
          <w:p w14:paraId="53793D0D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更新时间</w:t>
            </w:r>
          </w:p>
        </w:tc>
      </w:tr>
    </w:tbl>
    <w:p w14:paraId="75FC4978">
      <w:pPr>
        <w:spacing w:after="80"/>
        <w:rPr>
          <w:color w:val="auto"/>
        </w:rPr>
      </w:pPr>
    </w:p>
    <w:p w14:paraId="42AE42F0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6.2 项目表 project</w:t>
      </w:r>
    </w:p>
    <w:tbl>
      <w:tblPr>
        <w:tblStyle w:val="33"/>
        <w:tblW w:w="9360" w:type="dxa"/>
        <w:tblInd w:w="12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2600"/>
        <w:gridCol w:w="5060"/>
      </w:tblGrid>
      <w:tr w14:paraId="7E8733A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shd w:val="clear" w:color="auto" w:fill="F2F4F7"/>
            <w:vAlign w:val="center"/>
          </w:tcPr>
          <w:p w14:paraId="0A2DC93E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字段</w:t>
            </w:r>
          </w:p>
        </w:tc>
        <w:tc>
          <w:tcPr>
            <w:tcW w:w="2600" w:type="dxa"/>
            <w:shd w:val="clear" w:color="auto" w:fill="F2F4F7"/>
            <w:vAlign w:val="center"/>
          </w:tcPr>
          <w:p w14:paraId="4BD133FB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类型</w:t>
            </w:r>
          </w:p>
        </w:tc>
        <w:tc>
          <w:tcPr>
            <w:tcW w:w="5060" w:type="dxa"/>
            <w:shd w:val="clear" w:color="auto" w:fill="F2F4F7"/>
            <w:vAlign w:val="center"/>
          </w:tcPr>
          <w:p w14:paraId="7F8EFE26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说明</w:t>
            </w:r>
          </w:p>
        </w:tc>
      </w:tr>
      <w:tr w14:paraId="6E8BFA8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7AD06A22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id</w:t>
            </w:r>
          </w:p>
        </w:tc>
        <w:tc>
          <w:tcPr>
            <w:tcW w:w="2600" w:type="dxa"/>
            <w:vAlign w:val="center"/>
          </w:tcPr>
          <w:p w14:paraId="66B2FA0C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BIGINT</w:t>
            </w:r>
          </w:p>
        </w:tc>
        <w:tc>
          <w:tcPr>
            <w:tcW w:w="5060" w:type="dxa"/>
            <w:vAlign w:val="center"/>
          </w:tcPr>
          <w:p w14:paraId="7548F5FA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主键</w:t>
            </w:r>
          </w:p>
        </w:tc>
      </w:tr>
      <w:tr w14:paraId="2127A52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47A8B6E8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name</w:t>
            </w:r>
          </w:p>
        </w:tc>
        <w:tc>
          <w:tcPr>
            <w:tcW w:w="2600" w:type="dxa"/>
            <w:vAlign w:val="center"/>
          </w:tcPr>
          <w:p w14:paraId="617A1604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VARCHAR(100)</w:t>
            </w:r>
          </w:p>
        </w:tc>
        <w:tc>
          <w:tcPr>
            <w:tcW w:w="5060" w:type="dxa"/>
            <w:vAlign w:val="center"/>
          </w:tcPr>
          <w:p w14:paraId="073E1073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项目名称</w:t>
            </w:r>
          </w:p>
        </w:tc>
      </w:tr>
      <w:tr w14:paraId="59D47E7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18988298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description</w:t>
            </w:r>
          </w:p>
        </w:tc>
        <w:tc>
          <w:tcPr>
            <w:tcW w:w="2600" w:type="dxa"/>
            <w:vAlign w:val="center"/>
          </w:tcPr>
          <w:p w14:paraId="7BD913D7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TEXT</w:t>
            </w:r>
          </w:p>
        </w:tc>
        <w:tc>
          <w:tcPr>
            <w:tcW w:w="5060" w:type="dxa"/>
            <w:vAlign w:val="center"/>
          </w:tcPr>
          <w:p w14:paraId="0A3A831D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项目描述</w:t>
            </w:r>
          </w:p>
        </w:tc>
      </w:tr>
      <w:tr w14:paraId="318C8B4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2EB82156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creator_id</w:t>
            </w:r>
          </w:p>
        </w:tc>
        <w:tc>
          <w:tcPr>
            <w:tcW w:w="2600" w:type="dxa"/>
            <w:vAlign w:val="center"/>
          </w:tcPr>
          <w:p w14:paraId="2CC99247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BIGINT</w:t>
            </w:r>
          </w:p>
        </w:tc>
        <w:tc>
          <w:tcPr>
            <w:tcW w:w="5060" w:type="dxa"/>
            <w:vAlign w:val="center"/>
          </w:tcPr>
          <w:p w14:paraId="5154A722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创建人ID</w:t>
            </w:r>
          </w:p>
        </w:tc>
      </w:tr>
      <w:tr w14:paraId="65E4A90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64245C3E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created_at</w:t>
            </w:r>
          </w:p>
        </w:tc>
        <w:tc>
          <w:tcPr>
            <w:tcW w:w="2600" w:type="dxa"/>
            <w:vAlign w:val="center"/>
          </w:tcPr>
          <w:p w14:paraId="1784AD81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DATETIME</w:t>
            </w:r>
          </w:p>
        </w:tc>
        <w:tc>
          <w:tcPr>
            <w:tcW w:w="5060" w:type="dxa"/>
            <w:vAlign w:val="center"/>
          </w:tcPr>
          <w:p w14:paraId="2DC6A3A9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创建时间</w:t>
            </w:r>
          </w:p>
        </w:tc>
      </w:tr>
      <w:tr w14:paraId="16869EC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3A1A41CC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updated_at</w:t>
            </w:r>
          </w:p>
        </w:tc>
        <w:tc>
          <w:tcPr>
            <w:tcW w:w="2600" w:type="dxa"/>
            <w:vAlign w:val="center"/>
          </w:tcPr>
          <w:p w14:paraId="4480EB89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DATETIME</w:t>
            </w:r>
          </w:p>
        </w:tc>
        <w:tc>
          <w:tcPr>
            <w:tcW w:w="5060" w:type="dxa"/>
            <w:vAlign w:val="center"/>
          </w:tcPr>
          <w:p w14:paraId="2A736DB7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更新时间</w:t>
            </w:r>
          </w:p>
        </w:tc>
      </w:tr>
    </w:tbl>
    <w:p w14:paraId="33CA5108">
      <w:pPr>
        <w:spacing w:after="80"/>
        <w:rPr>
          <w:color w:val="auto"/>
        </w:rPr>
      </w:pPr>
    </w:p>
    <w:p w14:paraId="1A72979B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6.3 需求表 requirement</w:t>
      </w:r>
    </w:p>
    <w:tbl>
      <w:tblPr>
        <w:tblStyle w:val="33"/>
        <w:tblW w:w="9360" w:type="dxa"/>
        <w:tblInd w:w="12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2600"/>
        <w:gridCol w:w="5060"/>
      </w:tblGrid>
      <w:tr w14:paraId="5863BCB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shd w:val="clear" w:color="auto" w:fill="F2F4F7"/>
            <w:vAlign w:val="center"/>
          </w:tcPr>
          <w:p w14:paraId="18FF830D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字段</w:t>
            </w:r>
          </w:p>
        </w:tc>
        <w:tc>
          <w:tcPr>
            <w:tcW w:w="2600" w:type="dxa"/>
            <w:shd w:val="clear" w:color="auto" w:fill="F2F4F7"/>
            <w:vAlign w:val="center"/>
          </w:tcPr>
          <w:p w14:paraId="615268EA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类型</w:t>
            </w:r>
          </w:p>
        </w:tc>
        <w:tc>
          <w:tcPr>
            <w:tcW w:w="5060" w:type="dxa"/>
            <w:shd w:val="clear" w:color="auto" w:fill="F2F4F7"/>
            <w:vAlign w:val="center"/>
          </w:tcPr>
          <w:p w14:paraId="1BCA835A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说明</w:t>
            </w:r>
          </w:p>
        </w:tc>
      </w:tr>
      <w:tr w14:paraId="0FCDC13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6880E014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id</w:t>
            </w:r>
          </w:p>
        </w:tc>
        <w:tc>
          <w:tcPr>
            <w:tcW w:w="2600" w:type="dxa"/>
            <w:vAlign w:val="center"/>
          </w:tcPr>
          <w:p w14:paraId="6780D437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BIGINT</w:t>
            </w:r>
          </w:p>
        </w:tc>
        <w:tc>
          <w:tcPr>
            <w:tcW w:w="5060" w:type="dxa"/>
            <w:vAlign w:val="center"/>
          </w:tcPr>
          <w:p w14:paraId="15C5560E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主键</w:t>
            </w:r>
          </w:p>
        </w:tc>
      </w:tr>
      <w:tr w14:paraId="769088F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4A795058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project_id</w:t>
            </w:r>
          </w:p>
        </w:tc>
        <w:tc>
          <w:tcPr>
            <w:tcW w:w="2600" w:type="dxa"/>
            <w:vAlign w:val="center"/>
          </w:tcPr>
          <w:p w14:paraId="3D408F15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BIGINT</w:t>
            </w:r>
          </w:p>
        </w:tc>
        <w:tc>
          <w:tcPr>
            <w:tcW w:w="5060" w:type="dxa"/>
            <w:vAlign w:val="center"/>
          </w:tcPr>
          <w:p w14:paraId="447620E5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项目ID</w:t>
            </w:r>
          </w:p>
        </w:tc>
      </w:tr>
      <w:tr w14:paraId="43F29E1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6CCDF376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title</w:t>
            </w:r>
          </w:p>
        </w:tc>
        <w:tc>
          <w:tcPr>
            <w:tcW w:w="2600" w:type="dxa"/>
            <w:vAlign w:val="center"/>
          </w:tcPr>
          <w:p w14:paraId="42EDFAA0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VARCHAR(100)</w:t>
            </w:r>
          </w:p>
        </w:tc>
        <w:tc>
          <w:tcPr>
            <w:tcW w:w="5060" w:type="dxa"/>
            <w:vAlign w:val="center"/>
          </w:tcPr>
          <w:p w14:paraId="636135EF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需求标题</w:t>
            </w:r>
          </w:p>
        </w:tc>
      </w:tr>
      <w:tr w14:paraId="37C8B1B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2299E728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content</w:t>
            </w:r>
          </w:p>
        </w:tc>
        <w:tc>
          <w:tcPr>
            <w:tcW w:w="2600" w:type="dxa"/>
            <w:vAlign w:val="center"/>
          </w:tcPr>
          <w:p w14:paraId="3214B293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TEXT</w:t>
            </w:r>
          </w:p>
        </w:tc>
        <w:tc>
          <w:tcPr>
            <w:tcW w:w="5060" w:type="dxa"/>
            <w:vAlign w:val="center"/>
          </w:tcPr>
          <w:p w14:paraId="0973A7EE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需求描述</w:t>
            </w:r>
          </w:p>
        </w:tc>
      </w:tr>
      <w:tr w14:paraId="16C2F86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76DF384A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created_by</w:t>
            </w:r>
          </w:p>
        </w:tc>
        <w:tc>
          <w:tcPr>
            <w:tcW w:w="2600" w:type="dxa"/>
            <w:vAlign w:val="center"/>
          </w:tcPr>
          <w:p w14:paraId="0814CAE3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BIGINT</w:t>
            </w:r>
          </w:p>
        </w:tc>
        <w:tc>
          <w:tcPr>
            <w:tcW w:w="5060" w:type="dxa"/>
            <w:vAlign w:val="center"/>
          </w:tcPr>
          <w:p w14:paraId="3E028CAB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创建人ID</w:t>
            </w:r>
          </w:p>
        </w:tc>
      </w:tr>
      <w:tr w14:paraId="66B32C0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0DB45BC0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created_at</w:t>
            </w:r>
          </w:p>
        </w:tc>
        <w:tc>
          <w:tcPr>
            <w:tcW w:w="2600" w:type="dxa"/>
            <w:vAlign w:val="center"/>
          </w:tcPr>
          <w:p w14:paraId="75660A0A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DATETIME</w:t>
            </w:r>
          </w:p>
        </w:tc>
        <w:tc>
          <w:tcPr>
            <w:tcW w:w="5060" w:type="dxa"/>
            <w:vAlign w:val="center"/>
          </w:tcPr>
          <w:p w14:paraId="594D7436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创建时间</w:t>
            </w:r>
          </w:p>
        </w:tc>
      </w:tr>
      <w:tr w14:paraId="145CA29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136913B7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updated_at</w:t>
            </w:r>
          </w:p>
        </w:tc>
        <w:tc>
          <w:tcPr>
            <w:tcW w:w="2600" w:type="dxa"/>
            <w:vAlign w:val="center"/>
          </w:tcPr>
          <w:p w14:paraId="7381AFF6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DATETIME</w:t>
            </w:r>
          </w:p>
        </w:tc>
        <w:tc>
          <w:tcPr>
            <w:tcW w:w="5060" w:type="dxa"/>
            <w:vAlign w:val="center"/>
          </w:tcPr>
          <w:p w14:paraId="7762B548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更新时间</w:t>
            </w:r>
          </w:p>
        </w:tc>
      </w:tr>
    </w:tbl>
    <w:p w14:paraId="2160C82D">
      <w:pPr>
        <w:spacing w:after="80"/>
        <w:rPr>
          <w:color w:val="auto"/>
        </w:rPr>
      </w:pPr>
    </w:p>
    <w:p w14:paraId="4D46172E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6.4 测试用例表 test_case</w:t>
      </w:r>
    </w:p>
    <w:tbl>
      <w:tblPr>
        <w:tblStyle w:val="33"/>
        <w:tblW w:w="9360" w:type="dxa"/>
        <w:tblInd w:w="12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2600"/>
        <w:gridCol w:w="5060"/>
      </w:tblGrid>
      <w:tr w14:paraId="22EC0C3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shd w:val="clear" w:color="auto" w:fill="F2F4F7"/>
            <w:vAlign w:val="center"/>
          </w:tcPr>
          <w:p w14:paraId="047BFEC2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字段</w:t>
            </w:r>
          </w:p>
        </w:tc>
        <w:tc>
          <w:tcPr>
            <w:tcW w:w="2600" w:type="dxa"/>
            <w:shd w:val="clear" w:color="auto" w:fill="F2F4F7"/>
            <w:vAlign w:val="center"/>
          </w:tcPr>
          <w:p w14:paraId="2C665779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类型</w:t>
            </w:r>
          </w:p>
        </w:tc>
        <w:tc>
          <w:tcPr>
            <w:tcW w:w="5060" w:type="dxa"/>
            <w:shd w:val="clear" w:color="auto" w:fill="F2F4F7"/>
            <w:vAlign w:val="center"/>
          </w:tcPr>
          <w:p w14:paraId="20538345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说明</w:t>
            </w:r>
          </w:p>
        </w:tc>
      </w:tr>
      <w:tr w14:paraId="5203662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0484B507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id</w:t>
            </w:r>
          </w:p>
        </w:tc>
        <w:tc>
          <w:tcPr>
            <w:tcW w:w="2600" w:type="dxa"/>
            <w:vAlign w:val="center"/>
          </w:tcPr>
          <w:p w14:paraId="2509DECF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BIGINT</w:t>
            </w:r>
          </w:p>
        </w:tc>
        <w:tc>
          <w:tcPr>
            <w:tcW w:w="5060" w:type="dxa"/>
            <w:vAlign w:val="center"/>
          </w:tcPr>
          <w:p w14:paraId="2418CDDE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主键</w:t>
            </w:r>
          </w:p>
        </w:tc>
      </w:tr>
      <w:tr w14:paraId="3A5BC4C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7EACB44B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project_id</w:t>
            </w:r>
          </w:p>
        </w:tc>
        <w:tc>
          <w:tcPr>
            <w:tcW w:w="2600" w:type="dxa"/>
            <w:vAlign w:val="center"/>
          </w:tcPr>
          <w:p w14:paraId="475B84B0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BIGINT</w:t>
            </w:r>
          </w:p>
        </w:tc>
        <w:tc>
          <w:tcPr>
            <w:tcW w:w="5060" w:type="dxa"/>
            <w:vAlign w:val="center"/>
          </w:tcPr>
          <w:p w14:paraId="36795BAC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项目ID</w:t>
            </w:r>
          </w:p>
        </w:tc>
      </w:tr>
      <w:tr w14:paraId="6152284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5A1F2206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requirement_id</w:t>
            </w:r>
          </w:p>
        </w:tc>
        <w:tc>
          <w:tcPr>
            <w:tcW w:w="2600" w:type="dxa"/>
            <w:vAlign w:val="center"/>
          </w:tcPr>
          <w:p w14:paraId="4F81D61D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BIGINT</w:t>
            </w:r>
          </w:p>
        </w:tc>
        <w:tc>
          <w:tcPr>
            <w:tcW w:w="5060" w:type="dxa"/>
            <w:vAlign w:val="center"/>
          </w:tcPr>
          <w:p w14:paraId="3977D9D2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需求ID</w:t>
            </w:r>
          </w:p>
        </w:tc>
      </w:tr>
      <w:tr w14:paraId="5EC347B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48D661E6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title</w:t>
            </w:r>
          </w:p>
        </w:tc>
        <w:tc>
          <w:tcPr>
            <w:tcW w:w="2600" w:type="dxa"/>
            <w:vAlign w:val="center"/>
          </w:tcPr>
          <w:p w14:paraId="73D46DF3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VARCHAR(200)</w:t>
            </w:r>
          </w:p>
        </w:tc>
        <w:tc>
          <w:tcPr>
            <w:tcW w:w="5060" w:type="dxa"/>
            <w:vAlign w:val="center"/>
          </w:tcPr>
          <w:p w14:paraId="4D291DE0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用例标题</w:t>
            </w:r>
          </w:p>
        </w:tc>
      </w:tr>
      <w:tr w14:paraId="48AC55B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4C1A8496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type</w:t>
            </w:r>
          </w:p>
        </w:tc>
        <w:tc>
          <w:tcPr>
            <w:tcW w:w="2600" w:type="dxa"/>
            <w:vAlign w:val="center"/>
          </w:tcPr>
          <w:p w14:paraId="2425DE91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VARCHAR(50)</w:t>
            </w:r>
          </w:p>
        </w:tc>
        <w:tc>
          <w:tcPr>
            <w:tcW w:w="5060" w:type="dxa"/>
            <w:vAlign w:val="center"/>
          </w:tcPr>
          <w:p w14:paraId="1CF5546E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用例类型</w:t>
            </w:r>
          </w:p>
        </w:tc>
      </w:tr>
      <w:tr w14:paraId="7F7CA9F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758B23BB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precondition</w:t>
            </w:r>
          </w:p>
        </w:tc>
        <w:tc>
          <w:tcPr>
            <w:tcW w:w="2600" w:type="dxa"/>
            <w:vAlign w:val="center"/>
          </w:tcPr>
          <w:p w14:paraId="32FAF83C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TEXT</w:t>
            </w:r>
          </w:p>
        </w:tc>
        <w:tc>
          <w:tcPr>
            <w:tcW w:w="5060" w:type="dxa"/>
            <w:vAlign w:val="center"/>
          </w:tcPr>
          <w:p w14:paraId="6FC4CEE2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前置条件</w:t>
            </w:r>
          </w:p>
        </w:tc>
      </w:tr>
      <w:tr w14:paraId="6CA926F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11EC48A3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steps</w:t>
            </w:r>
          </w:p>
        </w:tc>
        <w:tc>
          <w:tcPr>
            <w:tcW w:w="2600" w:type="dxa"/>
            <w:vAlign w:val="center"/>
          </w:tcPr>
          <w:p w14:paraId="18D48E91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TEXT</w:t>
            </w:r>
          </w:p>
        </w:tc>
        <w:tc>
          <w:tcPr>
            <w:tcW w:w="5060" w:type="dxa"/>
            <w:vAlign w:val="center"/>
          </w:tcPr>
          <w:p w14:paraId="732FD3CA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测试步骤，JSON数组字符串</w:t>
            </w:r>
          </w:p>
        </w:tc>
      </w:tr>
      <w:tr w14:paraId="77DE436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6878D49E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test_data</w:t>
            </w:r>
          </w:p>
        </w:tc>
        <w:tc>
          <w:tcPr>
            <w:tcW w:w="2600" w:type="dxa"/>
            <w:vAlign w:val="center"/>
          </w:tcPr>
          <w:p w14:paraId="63F9A5C5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TEXT</w:t>
            </w:r>
          </w:p>
        </w:tc>
        <w:tc>
          <w:tcPr>
            <w:tcW w:w="5060" w:type="dxa"/>
            <w:vAlign w:val="center"/>
          </w:tcPr>
          <w:p w14:paraId="014967A4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测试数据</w:t>
            </w:r>
          </w:p>
        </w:tc>
      </w:tr>
      <w:tr w14:paraId="621C9CD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2386D5DA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expected_result</w:t>
            </w:r>
          </w:p>
        </w:tc>
        <w:tc>
          <w:tcPr>
            <w:tcW w:w="2600" w:type="dxa"/>
            <w:vAlign w:val="center"/>
          </w:tcPr>
          <w:p w14:paraId="76BA8AE8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TEXT</w:t>
            </w:r>
          </w:p>
        </w:tc>
        <w:tc>
          <w:tcPr>
            <w:tcW w:w="5060" w:type="dxa"/>
            <w:vAlign w:val="center"/>
          </w:tcPr>
          <w:p w14:paraId="5446E050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预期结果</w:t>
            </w:r>
          </w:p>
        </w:tc>
      </w:tr>
      <w:tr w14:paraId="7D4BDA2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12A26009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priority</w:t>
            </w:r>
          </w:p>
        </w:tc>
        <w:tc>
          <w:tcPr>
            <w:tcW w:w="2600" w:type="dxa"/>
            <w:vAlign w:val="center"/>
          </w:tcPr>
          <w:p w14:paraId="1B48BDE4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VARCHAR(20)</w:t>
            </w:r>
          </w:p>
        </w:tc>
        <w:tc>
          <w:tcPr>
            <w:tcW w:w="5060" w:type="dxa"/>
            <w:vAlign w:val="center"/>
          </w:tcPr>
          <w:p w14:paraId="2ACC8F51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优先级</w:t>
            </w:r>
          </w:p>
        </w:tc>
      </w:tr>
      <w:tr w14:paraId="26EDD75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0285FFE4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adoption_status</w:t>
            </w:r>
          </w:p>
        </w:tc>
        <w:tc>
          <w:tcPr>
            <w:tcW w:w="2600" w:type="dxa"/>
            <w:vAlign w:val="center"/>
          </w:tcPr>
          <w:p w14:paraId="698A193C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VARCHAR(20)</w:t>
            </w:r>
          </w:p>
        </w:tc>
        <w:tc>
          <w:tcPr>
            <w:tcW w:w="5060" w:type="dxa"/>
            <w:vAlign w:val="center"/>
          </w:tcPr>
          <w:p w14:paraId="4CD37841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采纳状态</w:t>
            </w:r>
          </w:p>
        </w:tc>
      </w:tr>
      <w:tr w14:paraId="2ACEE76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69416E63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created_at</w:t>
            </w:r>
          </w:p>
        </w:tc>
        <w:tc>
          <w:tcPr>
            <w:tcW w:w="2600" w:type="dxa"/>
            <w:vAlign w:val="center"/>
          </w:tcPr>
          <w:p w14:paraId="76A4BD0C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DATETIME</w:t>
            </w:r>
          </w:p>
        </w:tc>
        <w:tc>
          <w:tcPr>
            <w:tcW w:w="5060" w:type="dxa"/>
            <w:vAlign w:val="center"/>
          </w:tcPr>
          <w:p w14:paraId="5AF499E4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创建时间</w:t>
            </w:r>
          </w:p>
        </w:tc>
      </w:tr>
      <w:tr w14:paraId="486922A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50CA67F3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updated_at</w:t>
            </w:r>
          </w:p>
        </w:tc>
        <w:tc>
          <w:tcPr>
            <w:tcW w:w="2600" w:type="dxa"/>
            <w:vAlign w:val="center"/>
          </w:tcPr>
          <w:p w14:paraId="439EC653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DATETIME</w:t>
            </w:r>
          </w:p>
        </w:tc>
        <w:tc>
          <w:tcPr>
            <w:tcW w:w="5060" w:type="dxa"/>
            <w:vAlign w:val="center"/>
          </w:tcPr>
          <w:p w14:paraId="307AC4CF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更新时间</w:t>
            </w:r>
          </w:p>
        </w:tc>
      </w:tr>
    </w:tbl>
    <w:p w14:paraId="714C959F">
      <w:pPr>
        <w:spacing w:after="80"/>
        <w:rPr>
          <w:color w:val="auto"/>
        </w:rPr>
      </w:pPr>
    </w:p>
    <w:p w14:paraId="572D6CE9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6.5 AI生成记录表 ai_generation_record</w:t>
      </w:r>
    </w:p>
    <w:tbl>
      <w:tblPr>
        <w:tblStyle w:val="33"/>
        <w:tblW w:w="9360" w:type="dxa"/>
        <w:tblInd w:w="12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2600"/>
        <w:gridCol w:w="5060"/>
      </w:tblGrid>
      <w:tr w14:paraId="31A48C8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shd w:val="clear" w:color="auto" w:fill="F2F4F7"/>
            <w:vAlign w:val="center"/>
          </w:tcPr>
          <w:p w14:paraId="0485EA40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字段</w:t>
            </w:r>
          </w:p>
        </w:tc>
        <w:tc>
          <w:tcPr>
            <w:tcW w:w="2600" w:type="dxa"/>
            <w:shd w:val="clear" w:color="auto" w:fill="F2F4F7"/>
            <w:vAlign w:val="center"/>
          </w:tcPr>
          <w:p w14:paraId="2A908B7B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类型</w:t>
            </w:r>
          </w:p>
        </w:tc>
        <w:tc>
          <w:tcPr>
            <w:tcW w:w="5060" w:type="dxa"/>
            <w:shd w:val="clear" w:color="auto" w:fill="F2F4F7"/>
            <w:vAlign w:val="center"/>
          </w:tcPr>
          <w:p w14:paraId="34BFB853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说明</w:t>
            </w:r>
          </w:p>
        </w:tc>
      </w:tr>
      <w:tr w14:paraId="77C0A15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024CABFC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id</w:t>
            </w:r>
          </w:p>
        </w:tc>
        <w:tc>
          <w:tcPr>
            <w:tcW w:w="2600" w:type="dxa"/>
            <w:vAlign w:val="center"/>
          </w:tcPr>
          <w:p w14:paraId="60BEA995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BIGINT</w:t>
            </w:r>
          </w:p>
        </w:tc>
        <w:tc>
          <w:tcPr>
            <w:tcW w:w="5060" w:type="dxa"/>
            <w:vAlign w:val="center"/>
          </w:tcPr>
          <w:p w14:paraId="1D346916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主键</w:t>
            </w:r>
          </w:p>
        </w:tc>
      </w:tr>
      <w:tr w14:paraId="1D46A6C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4B24A262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project_id</w:t>
            </w:r>
          </w:p>
        </w:tc>
        <w:tc>
          <w:tcPr>
            <w:tcW w:w="2600" w:type="dxa"/>
            <w:vAlign w:val="center"/>
          </w:tcPr>
          <w:p w14:paraId="7EA9B366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BIGINT</w:t>
            </w:r>
          </w:p>
        </w:tc>
        <w:tc>
          <w:tcPr>
            <w:tcW w:w="5060" w:type="dxa"/>
            <w:vAlign w:val="center"/>
          </w:tcPr>
          <w:p w14:paraId="618AF5D3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项目ID</w:t>
            </w:r>
          </w:p>
        </w:tc>
      </w:tr>
      <w:tr w14:paraId="385FCCE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29A63179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requirement_id</w:t>
            </w:r>
          </w:p>
        </w:tc>
        <w:tc>
          <w:tcPr>
            <w:tcW w:w="2600" w:type="dxa"/>
            <w:vAlign w:val="center"/>
          </w:tcPr>
          <w:p w14:paraId="27A4A1F7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BIGINT</w:t>
            </w:r>
          </w:p>
        </w:tc>
        <w:tc>
          <w:tcPr>
            <w:tcW w:w="5060" w:type="dxa"/>
            <w:vAlign w:val="center"/>
          </w:tcPr>
          <w:p w14:paraId="04362ECF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需求ID</w:t>
            </w:r>
          </w:p>
        </w:tc>
      </w:tr>
      <w:tr w14:paraId="4C7B3E6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3DFBC01B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model_name</w:t>
            </w:r>
          </w:p>
        </w:tc>
        <w:tc>
          <w:tcPr>
            <w:tcW w:w="2600" w:type="dxa"/>
            <w:vAlign w:val="center"/>
          </w:tcPr>
          <w:p w14:paraId="19D4E88D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VARCHAR(50)</w:t>
            </w:r>
          </w:p>
        </w:tc>
        <w:tc>
          <w:tcPr>
            <w:tcW w:w="5060" w:type="dxa"/>
            <w:vAlign w:val="center"/>
          </w:tcPr>
          <w:p w14:paraId="2EF9FE2A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模型名称</w:t>
            </w:r>
          </w:p>
        </w:tc>
      </w:tr>
      <w:tr w14:paraId="1081C36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0CFD19B1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prompt</w:t>
            </w:r>
          </w:p>
        </w:tc>
        <w:tc>
          <w:tcPr>
            <w:tcW w:w="2600" w:type="dxa"/>
            <w:vAlign w:val="center"/>
          </w:tcPr>
          <w:p w14:paraId="422A3B73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TEXT</w:t>
            </w:r>
          </w:p>
        </w:tc>
        <w:tc>
          <w:tcPr>
            <w:tcW w:w="5060" w:type="dxa"/>
            <w:vAlign w:val="center"/>
          </w:tcPr>
          <w:p w14:paraId="27DF0D9E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提示词</w:t>
            </w:r>
          </w:p>
        </w:tc>
      </w:tr>
      <w:tr w14:paraId="3B8A1A3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5FC6241A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response_content</w:t>
            </w:r>
          </w:p>
        </w:tc>
        <w:tc>
          <w:tcPr>
            <w:tcW w:w="2600" w:type="dxa"/>
            <w:vAlign w:val="center"/>
          </w:tcPr>
          <w:p w14:paraId="0FDB93DB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LONGTEXT</w:t>
            </w:r>
          </w:p>
        </w:tc>
        <w:tc>
          <w:tcPr>
            <w:tcW w:w="5060" w:type="dxa"/>
            <w:vAlign w:val="center"/>
          </w:tcPr>
          <w:p w14:paraId="316D6189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AI原始返回内容</w:t>
            </w:r>
          </w:p>
        </w:tc>
      </w:tr>
      <w:tr w14:paraId="6C0D3FF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43433572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status</w:t>
            </w:r>
          </w:p>
        </w:tc>
        <w:tc>
          <w:tcPr>
            <w:tcW w:w="2600" w:type="dxa"/>
            <w:vAlign w:val="center"/>
          </w:tcPr>
          <w:p w14:paraId="4724EFD5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VARCHAR(20)</w:t>
            </w:r>
          </w:p>
        </w:tc>
        <w:tc>
          <w:tcPr>
            <w:tcW w:w="5060" w:type="dxa"/>
            <w:vAlign w:val="center"/>
          </w:tcPr>
          <w:p w14:paraId="38028C38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调用状态</w:t>
            </w:r>
          </w:p>
        </w:tc>
      </w:tr>
      <w:tr w14:paraId="68FE50A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136296E4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error_message</w:t>
            </w:r>
          </w:p>
        </w:tc>
        <w:tc>
          <w:tcPr>
            <w:tcW w:w="2600" w:type="dxa"/>
            <w:vAlign w:val="center"/>
          </w:tcPr>
          <w:p w14:paraId="1EAA84B4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TEXT</w:t>
            </w:r>
          </w:p>
        </w:tc>
        <w:tc>
          <w:tcPr>
            <w:tcW w:w="5060" w:type="dxa"/>
            <w:vAlign w:val="center"/>
          </w:tcPr>
          <w:p w14:paraId="2759750D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错误信息</w:t>
            </w:r>
          </w:p>
        </w:tc>
      </w:tr>
      <w:tr w14:paraId="1446C7B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71E87212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created_at</w:t>
            </w:r>
          </w:p>
        </w:tc>
        <w:tc>
          <w:tcPr>
            <w:tcW w:w="2600" w:type="dxa"/>
            <w:vAlign w:val="center"/>
          </w:tcPr>
          <w:p w14:paraId="1E8212B4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DATETIME</w:t>
            </w:r>
          </w:p>
        </w:tc>
        <w:tc>
          <w:tcPr>
            <w:tcW w:w="5060" w:type="dxa"/>
            <w:vAlign w:val="center"/>
          </w:tcPr>
          <w:p w14:paraId="0F1DC978">
            <w:pPr>
              <w:spacing w:after="40" w:line="264" w:lineRule="auto"/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创建时间</w:t>
            </w:r>
          </w:p>
        </w:tc>
      </w:tr>
    </w:tbl>
    <w:p w14:paraId="7AEC99FB">
      <w:pPr>
        <w:spacing w:after="80"/>
        <w:rPr>
          <w:color w:val="auto"/>
        </w:rPr>
      </w:pPr>
    </w:p>
    <w:p w14:paraId="04AE1388">
      <w:pPr>
        <w:spacing w:after="80"/>
        <w:rPr>
          <w:color w:val="auto"/>
        </w:rPr>
      </w:pPr>
    </w:p>
    <w:p w14:paraId="7D785728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7. 后端接口设计</w:t>
      </w:r>
    </w:p>
    <w:p w14:paraId="40A2572D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7.1 登录接口</w:t>
      </w:r>
    </w:p>
    <w:p w14:paraId="286CB7F5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POST /api/auth/login</w:t>
      </w:r>
    </w:p>
    <w:p w14:paraId="11FD84A4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请求参数：</w:t>
      </w:r>
    </w:p>
    <w:p w14:paraId="7A2BAB8E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{</w:t>
      </w:r>
    </w:p>
    <w:p w14:paraId="6817F597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"username": "admin",</w:t>
      </w:r>
    </w:p>
    <w:p w14:paraId="00EE9FD0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"password": "123456"</w:t>
      </w:r>
    </w:p>
    <w:p w14:paraId="1BF788C7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}</w:t>
      </w:r>
    </w:p>
    <w:p w14:paraId="7BDDD15C">
      <w:pPr>
        <w:spacing w:after="120"/>
        <w:rPr>
          <w:color w:val="auto"/>
        </w:rPr>
      </w:pPr>
    </w:p>
    <w:p w14:paraId="76DBFDE2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响应数据：</w:t>
      </w:r>
    </w:p>
    <w:p w14:paraId="0C16C3F6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{</w:t>
      </w:r>
    </w:p>
    <w:p w14:paraId="5149D4BB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"code": 200,</w:t>
      </w:r>
    </w:p>
    <w:p w14:paraId="119D997E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"message": "success",</w:t>
      </w:r>
    </w:p>
    <w:p w14:paraId="2AD2A754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"data": {</w:t>
      </w:r>
    </w:p>
    <w:p w14:paraId="56004308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"id": 1,</w:t>
      </w:r>
    </w:p>
    <w:p w14:paraId="75D42D02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"username": "admin",</w:t>
      </w:r>
    </w:p>
    <w:p w14:paraId="30776C68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"realName": "贾舒凯",</w:t>
      </w:r>
    </w:p>
    <w:p w14:paraId="329262D4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"role": "ADMIN"</w:t>
      </w:r>
    </w:p>
    <w:p w14:paraId="042E2E02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}</w:t>
      </w:r>
    </w:p>
    <w:p w14:paraId="7821D0F3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}</w:t>
      </w:r>
    </w:p>
    <w:p w14:paraId="64CB6222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7.2 AI生成</w:t>
      </w:r>
      <w:r>
        <w:rPr>
          <w:rFonts w:hint="eastAsia" w:ascii="Calibri" w:hAnsi="Calibri" w:eastAsia="微软雅黑" w:cstheme="minorBidi"/>
          <w:b/>
          <w:bCs/>
          <w:color w:val="auto"/>
          <w:sz w:val="22"/>
          <w:szCs w:val="22"/>
          <w:lang w:val="en-US" w:eastAsia="zh-CN" w:bidi="ar-SA"/>
        </w:rPr>
        <w:t>测试</w:t>
      </w: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用例接口</w:t>
      </w:r>
    </w:p>
    <w:p w14:paraId="0FEE6A34">
      <w:pPr>
        <w:shd w:val="clear" w:fill="F6F8FA"/>
        <w:spacing w:before="0" w:after="0" w:line="252" w:lineRule="auto"/>
        <w:ind w:left="259" w:right="259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onsolas" w:hAnsi="Consolas" w:eastAsia="微软雅黑"/>
          <w:color w:val="auto"/>
          <w:sz w:val="19"/>
        </w:rPr>
        <w:t>POST /api/ai/generate-test-cases</w:t>
      </w:r>
    </w:p>
    <w:p w14:paraId="03CCFA06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请求参数：</w:t>
      </w:r>
    </w:p>
    <w:p w14:paraId="37530312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{</w:t>
      </w:r>
    </w:p>
    <w:p w14:paraId="1B944900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"projectId": 1,</w:t>
      </w:r>
    </w:p>
    <w:p w14:paraId="0502C414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"requirementId": 1</w:t>
      </w:r>
    </w:p>
    <w:p w14:paraId="27ACB353">
      <w:pPr>
        <w:shd w:val="clear" w:fill="F6F8FA"/>
        <w:spacing w:before="0" w:after="0" w:line="252" w:lineRule="auto"/>
        <w:ind w:left="259" w:right="259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onsolas" w:hAnsi="Consolas" w:eastAsia="微软雅黑"/>
          <w:color w:val="auto"/>
          <w:sz w:val="19"/>
        </w:rPr>
        <w:t>}</w:t>
      </w:r>
    </w:p>
    <w:p w14:paraId="193B7FCB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响应数据：</w:t>
      </w:r>
    </w:p>
    <w:p w14:paraId="4BA3ACE7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{</w:t>
      </w:r>
    </w:p>
    <w:p w14:paraId="3B96C622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"code": 200,</w:t>
      </w:r>
    </w:p>
    <w:p w14:paraId="4082816D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"message": "success",</w:t>
      </w:r>
    </w:p>
    <w:p w14:paraId="12BEA054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"data": [</w:t>
      </w:r>
    </w:p>
    <w:p w14:paraId="61C97F92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{</w:t>
      </w:r>
    </w:p>
    <w:p w14:paraId="5D98DC12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"id": 1,</w:t>
      </w:r>
    </w:p>
    <w:p w14:paraId="3393B0FD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"title": "登录成功测试",</w:t>
      </w:r>
    </w:p>
    <w:p w14:paraId="40F9E605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"type": "正常场景",</w:t>
      </w:r>
    </w:p>
    <w:p w14:paraId="709B4DC8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"priority": "高",</w:t>
      </w:r>
    </w:p>
    <w:p w14:paraId="6898243E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  "adoptionStatus": "未处理"</w:t>
      </w:r>
    </w:p>
    <w:p w14:paraId="71EA3250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  }</w:t>
      </w:r>
    </w:p>
    <w:p w14:paraId="04319EC9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 xml:space="preserve">  ]</w:t>
      </w:r>
    </w:p>
    <w:p w14:paraId="4FF42B0D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}</w:t>
      </w:r>
    </w:p>
    <w:p w14:paraId="03A4E6A3">
      <w:pPr>
        <w:spacing w:after="120"/>
        <w:rPr>
          <w:color w:val="auto"/>
        </w:rPr>
      </w:pPr>
    </w:p>
    <w:p w14:paraId="0C2176E1">
      <w:pPr>
        <w:spacing w:after="120"/>
        <w:rPr>
          <w:color w:val="auto"/>
        </w:rPr>
      </w:pPr>
    </w:p>
    <w:p w14:paraId="279FC158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8. 前端页面设计</w:t>
      </w:r>
    </w:p>
    <w:p w14:paraId="5C7813F7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基础层页面包括：</w:t>
      </w:r>
    </w:p>
    <w:p w14:paraId="4A17A9F0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登录页：输入账号和密码。</w:t>
      </w:r>
    </w:p>
    <w:p w14:paraId="2D87AB2F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项目列表页：展示项目列表，支持创建项目。</w:t>
      </w:r>
    </w:p>
    <w:p w14:paraId="3CEC55AD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项目详情页：展示项目信息、需求列表、统计入口。</w:t>
      </w:r>
    </w:p>
    <w:p w14:paraId="55A681A3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需求输入页：录入需求标题和描述。</w:t>
      </w:r>
    </w:p>
    <w:p w14:paraId="23964F88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5.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测试用例列表页：展示 AI 生成的测试用例，支持编辑和采纳状态维护。</w:t>
      </w:r>
    </w:p>
    <w:p w14:paraId="4BE2494F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6.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统计页：展示总用例数、采纳数、需修改数、拒绝数和采纳率。</w:t>
      </w:r>
    </w:p>
    <w:p w14:paraId="29C4C956">
      <w:pP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</w:p>
    <w:p w14:paraId="498D771F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9. 部署架构</w:t>
      </w:r>
    </w:p>
    <w:p w14:paraId="549091D2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基础层采用本地部署方式：</w:t>
      </w:r>
    </w:p>
    <w:p w14:paraId="323BD7B8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前端：localhost:5173</w:t>
      </w:r>
    </w:p>
    <w:p w14:paraId="195F9798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后端：localhost:8080</w:t>
      </w:r>
    </w:p>
    <w:p w14:paraId="56FC2FC0">
      <w:pPr>
        <w:shd w:val="clear" w:fill="F6F8FA"/>
        <w:spacing w:before="0" w:after="0" w:line="252" w:lineRule="auto"/>
        <w:ind w:left="259" w:right="259"/>
        <w:rPr>
          <w:color w:val="auto"/>
        </w:rPr>
      </w:pPr>
      <w:r>
        <w:rPr>
          <w:rFonts w:ascii="Consolas" w:hAnsi="Consolas" w:eastAsia="微软雅黑"/>
          <w:color w:val="auto"/>
          <w:sz w:val="19"/>
        </w:rPr>
        <w:t>数据库：localhost:3306</w:t>
      </w:r>
    </w:p>
    <w:p w14:paraId="071672C5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启动顺序：</w:t>
      </w:r>
    </w:p>
    <w:p w14:paraId="10B6FBA6">
      <w:pPr>
        <w:ind w:firstLine="660" w:firstLineChars="3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1.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启动 MySQL。</w:t>
      </w:r>
    </w:p>
    <w:p w14:paraId="35762EEB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2.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创建数据库并导入初始化 SQL。</w:t>
      </w:r>
    </w:p>
    <w:p w14:paraId="58FAE396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3.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配置 DeepSeek API Key。</w:t>
      </w:r>
    </w:p>
    <w:p w14:paraId="7D77B164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4.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启动 Spring Boot 后端。</w:t>
      </w:r>
    </w:p>
    <w:p w14:paraId="74855BD6">
      <w:pPr>
        <w:ind w:firstLine="440" w:firstLineChars="2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cstheme="minorBidi"/>
          <w:b w:val="0"/>
          <w:bCs w:val="0"/>
          <w:color w:val="auto"/>
          <w:sz w:val="22"/>
          <w:szCs w:val="22"/>
          <w:lang w:val="en-US" w:eastAsia="zh-CN" w:bidi="ar-SA"/>
        </w:rPr>
        <w:t>5.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启动 Vue 前端。</w:t>
      </w:r>
    </w:p>
    <w:p w14:paraId="09A8FEBC">
      <w:pP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</w:p>
    <w:p w14:paraId="4C4D888F">
      <w:pP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/>
          <w:bCs/>
          <w:color w:val="auto"/>
          <w:sz w:val="22"/>
          <w:szCs w:val="22"/>
          <w:lang w:val="en-US" w:eastAsia="en-US" w:bidi="ar-SA"/>
        </w:rPr>
        <w:t>10. 架构验收标准</w:t>
      </w:r>
    </w:p>
    <w:p w14:paraId="0D3A6A0B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前后端分离，前端通过 REST API 调用后端。</w:t>
      </w:r>
    </w:p>
    <w:p w14:paraId="5E7ABD0F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后端不在 Controller 中直接写数据库操作。</w:t>
      </w:r>
    </w:p>
    <w:p w14:paraId="0DB83EB7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DeepSeek API Key 不出现在前端代码和 GitHub 仓库中。</w:t>
      </w:r>
    </w:p>
    <w:p w14:paraId="544F48A5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AI生成结果可以持久化到 MySQL。</w:t>
      </w:r>
    </w:p>
    <w:p w14:paraId="55F0D2AA">
      <w:pPr>
        <w:ind w:firstLine="220" w:firstLineChars="100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val="en-US" w:eastAsia="en-US" w:bidi="ar-SA"/>
        </w:rPr>
        <w:t>核心流程可以完整演示。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9D7FE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FA082F"/>
    <w:rsid w:val="19BD2D5A"/>
    <w:rsid w:val="1E002D45"/>
    <w:rsid w:val="275F4761"/>
    <w:rsid w:val="448658DC"/>
    <w:rsid w:val="53C6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2116</Words>
  <Characters>4244</Characters>
  <Lines>0</Lines>
  <Paragraphs>0</Paragraphs>
  <TotalTime>11</TotalTime>
  <ScaleCrop>false</ScaleCrop>
  <LinksUpToDate>false</LinksUpToDate>
  <CharactersWithSpaces>4794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?6?</dc:creator>
  <dc:description>generated by python-docx</dc:description>
  <cp:lastModifiedBy>Kai</cp:lastModifiedBy>
  <dcterms:modified xsi:type="dcterms:W3CDTF">2026-06-17T09:43:27Z</dcterms:modified>
  <dc:subject>AI???????????????</dc:subject>
  <dc:title>AI辅助测试用例生成系统架构设计说明书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eyJoZGlkIjoiYzAzNWE2OTE5ZjYxYTA5OTFkMWQxYjc3ZWRhZmU3NjUiLCJ1c2VySWQiOiIxNTMyMjE2OTk1In0=</vt:lpwstr>
  </property>
  <property fmtid="{D5CDD505-2E9C-101B-9397-08002B2CF9AE}" pid="3" name="KSOProductBuildVer">
    <vt:lpwstr>2052-12.1.0.26895</vt:lpwstr>
  </property>
  <property fmtid="{D5CDD505-2E9C-101B-9397-08002B2CF9AE}" pid="4" name="ICV">
    <vt:lpwstr>437D7704D07044DC8E40D577BC90E621_12</vt:lpwstr>
  </property>
</Properties>
</file>